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913" w:rsidRDefault="0000622F">
      <w:pPr>
        <w:jc w:val="center"/>
      </w:pPr>
      <w:r>
        <w:rPr>
          <w:b/>
          <w:sz w:val="32"/>
        </w:rPr>
        <w:t>ABHAYA SAI ENGLISH SCHOOL – MADAPATNA</w:t>
      </w:r>
    </w:p>
    <w:p w:rsidR="00F40913" w:rsidRDefault="0000622F">
      <w:pPr>
        <w:jc w:val="center"/>
      </w:pPr>
      <w:r>
        <w:rPr>
          <w:b/>
          <w:sz w:val="28"/>
        </w:rPr>
        <w:t>SA-1 EXAMINATION – 2026-27</w:t>
      </w:r>
    </w:p>
    <w:p w:rsidR="00F40913" w:rsidRDefault="0000622F">
      <w:pPr>
        <w:jc w:val="center"/>
      </w:pPr>
      <w:r>
        <w:rPr>
          <w:b/>
          <w:sz w:val="26"/>
        </w:rPr>
        <w:t>SUB – MATHEMATICS</w:t>
      </w:r>
    </w:p>
    <w:p w:rsidR="00F40913" w:rsidRDefault="0000622F">
      <w:pPr>
        <w:jc w:val="center"/>
      </w:pPr>
      <w:r>
        <w:rPr>
          <w:b/>
          <w:sz w:val="26"/>
        </w:rPr>
        <w:t>STD – II</w:t>
      </w:r>
    </w:p>
    <w:tbl>
      <w:tblPr>
        <w:tblW w:w="0" w:type="auto"/>
        <w:jc w:val="center"/>
        <w:tblLook w:val="04A0"/>
      </w:tblPr>
      <w:tblGrid>
        <w:gridCol w:w="4781"/>
        <w:gridCol w:w="4795"/>
      </w:tblGrid>
      <w:tr w:rsidR="00F40913">
        <w:trPr>
          <w:jc w:val="center"/>
        </w:trPr>
        <w:tc>
          <w:tcPr>
            <w:tcW w:w="5184" w:type="dxa"/>
            <w:vAlign w:val="center"/>
          </w:tcPr>
          <w:p w:rsidR="00F40913" w:rsidRDefault="0000622F">
            <w:pPr>
              <w:rPr>
                <w:lang w:val="en-IN"/>
              </w:rPr>
            </w:pPr>
            <w:r>
              <w:t xml:space="preserve">NAME: </w:t>
            </w:r>
          </w:p>
        </w:tc>
        <w:tc>
          <w:tcPr>
            <w:tcW w:w="5184" w:type="dxa"/>
            <w:vAlign w:val="center"/>
          </w:tcPr>
          <w:p w:rsidR="00F40913" w:rsidRDefault="0000622F" w:rsidP="0000622F">
            <w:r>
              <w:t xml:space="preserve">                                                  </w:t>
            </w:r>
            <w:r>
              <w:t xml:space="preserve"> MARKS: 40</w:t>
            </w:r>
          </w:p>
        </w:tc>
      </w:tr>
    </w:tbl>
    <w:p w:rsidR="00F40913" w:rsidRDefault="00F40913"/>
    <w:p w:rsidR="00F40913" w:rsidRDefault="0000622F">
      <w:r>
        <w:rPr>
          <w:b/>
          <w:sz w:val="25"/>
        </w:rPr>
        <w:t>I. Answer the following questions.</w:t>
      </w:r>
      <w:r>
        <w:rPr>
          <w:b/>
        </w:rPr>
        <w:t xml:space="preserve"> (5 Marks)</w:t>
      </w:r>
    </w:p>
    <w:p w:rsidR="00F40913" w:rsidRDefault="0000622F">
      <w:pPr>
        <w:spacing w:after="80"/>
        <w:ind w:left="216"/>
      </w:pPr>
      <w:r>
        <w:rPr>
          <w:b/>
        </w:rPr>
        <w:t xml:space="preserve">1. </w:t>
      </w:r>
      <w:r>
        <w:t>What is the opposite of near?</w:t>
      </w:r>
    </w:p>
    <w:p w:rsidR="00F40913" w:rsidRDefault="0000622F">
      <w:pPr>
        <w:spacing w:after="80"/>
        <w:ind w:firstLine="240"/>
        <w:rPr>
          <w:lang w:val="en-IN"/>
        </w:rPr>
      </w:pPr>
      <w:proofErr w:type="spellStart"/>
      <w:r>
        <w:rPr>
          <w:lang w:val="en-IN"/>
        </w:rPr>
        <w:t>Ans</w:t>
      </w:r>
      <w:proofErr w:type="spellEnd"/>
      <w:r>
        <w:rPr>
          <w:lang w:val="en-IN"/>
        </w:rPr>
        <w:t>:</w:t>
      </w:r>
    </w:p>
    <w:p w:rsidR="00F40913" w:rsidRDefault="0000622F">
      <w:pPr>
        <w:numPr>
          <w:ilvl w:val="0"/>
          <w:numId w:val="7"/>
        </w:numPr>
        <w:spacing w:after="80"/>
        <w:ind w:left="216"/>
      </w:pPr>
      <w:r>
        <w:t>What comes after lighting a candle?</w:t>
      </w:r>
    </w:p>
    <w:p w:rsidR="00F40913" w:rsidRDefault="0000622F">
      <w:pPr>
        <w:spacing w:after="80"/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Ans</w:t>
      </w:r>
      <w:proofErr w:type="spellEnd"/>
      <w:r>
        <w:rPr>
          <w:lang w:val="en-IN"/>
        </w:rPr>
        <w:t>:</w:t>
      </w:r>
    </w:p>
    <w:p w:rsidR="00F40913" w:rsidRDefault="0000622F">
      <w:pPr>
        <w:numPr>
          <w:ilvl w:val="0"/>
          <w:numId w:val="7"/>
        </w:numPr>
        <w:spacing w:after="80"/>
        <w:ind w:left="216"/>
      </w:pPr>
      <w:r>
        <w:t xml:space="preserve">Name one </w:t>
      </w:r>
      <w:r>
        <w:t>object that is cube-shaped</w:t>
      </w:r>
      <w:r>
        <w:rPr>
          <w:lang w:val="en-IN"/>
        </w:rPr>
        <w:t>?</w:t>
      </w:r>
    </w:p>
    <w:p w:rsidR="00F40913" w:rsidRDefault="0000622F">
      <w:pPr>
        <w:spacing w:after="80"/>
        <w:ind w:left="216"/>
        <w:rPr>
          <w:lang w:val="en-IN"/>
        </w:rPr>
      </w:pPr>
      <w:proofErr w:type="spellStart"/>
      <w:r>
        <w:rPr>
          <w:lang w:val="en-IN"/>
        </w:rPr>
        <w:t>Ans</w:t>
      </w:r>
      <w:proofErr w:type="spellEnd"/>
      <w:r>
        <w:rPr>
          <w:lang w:val="en-IN"/>
        </w:rPr>
        <w:t>:</w:t>
      </w:r>
    </w:p>
    <w:p w:rsidR="00F40913" w:rsidRDefault="0000622F">
      <w:pPr>
        <w:numPr>
          <w:ilvl w:val="0"/>
          <w:numId w:val="7"/>
        </w:numPr>
        <w:spacing w:after="80"/>
        <w:ind w:left="216"/>
      </w:pPr>
      <w:r>
        <w:t>Name one object that is cylinder-shaped</w:t>
      </w:r>
      <w:r>
        <w:rPr>
          <w:lang w:val="en-IN"/>
        </w:rPr>
        <w:t>?</w:t>
      </w:r>
    </w:p>
    <w:p w:rsidR="00F40913" w:rsidRDefault="0000622F">
      <w:pPr>
        <w:spacing w:after="80"/>
        <w:ind w:left="216"/>
        <w:rPr>
          <w:lang w:val="en-IN"/>
        </w:rPr>
      </w:pPr>
      <w:proofErr w:type="spellStart"/>
      <w:r>
        <w:rPr>
          <w:lang w:val="en-IN"/>
        </w:rPr>
        <w:t>Ans</w:t>
      </w:r>
      <w:proofErr w:type="spellEnd"/>
      <w:r>
        <w:rPr>
          <w:lang w:val="en-IN"/>
        </w:rPr>
        <w:t>:</w:t>
      </w:r>
    </w:p>
    <w:p w:rsidR="00F40913" w:rsidRDefault="0000622F">
      <w:pPr>
        <w:numPr>
          <w:ilvl w:val="0"/>
          <w:numId w:val="7"/>
        </w:numPr>
        <w:spacing w:after="80"/>
        <w:ind w:left="216"/>
        <w:rPr>
          <w:lang w:val="en-IN"/>
        </w:rPr>
      </w:pPr>
      <w:r>
        <w:t>Name any one object that can roll</w:t>
      </w:r>
      <w:r>
        <w:rPr>
          <w:lang w:val="en-IN"/>
        </w:rPr>
        <w:t>?</w:t>
      </w:r>
    </w:p>
    <w:p w:rsidR="00F40913" w:rsidRDefault="0000622F">
      <w:pPr>
        <w:spacing w:after="80"/>
        <w:ind w:left="216"/>
        <w:rPr>
          <w:lang w:val="en-IN"/>
        </w:rPr>
      </w:pPr>
      <w:proofErr w:type="spellStart"/>
      <w:r>
        <w:rPr>
          <w:lang w:val="en-IN"/>
        </w:rPr>
        <w:t>Ans</w:t>
      </w:r>
      <w:proofErr w:type="spellEnd"/>
      <w:r>
        <w:rPr>
          <w:lang w:val="en-IN"/>
        </w:rPr>
        <w:t>:</w:t>
      </w:r>
    </w:p>
    <w:p w:rsidR="00F40913" w:rsidRDefault="00F40913">
      <w:pPr>
        <w:spacing w:after="80"/>
        <w:ind w:left="216"/>
        <w:rPr>
          <w:lang w:val="en-IN"/>
        </w:rPr>
      </w:pPr>
    </w:p>
    <w:p w:rsidR="00F40913" w:rsidRDefault="0000622F">
      <w:r>
        <w:rPr>
          <w:b/>
          <w:sz w:val="25"/>
        </w:rPr>
        <w:t>II. Fill in the blanks.</w:t>
      </w:r>
      <w:r>
        <w:rPr>
          <w:b/>
        </w:rPr>
        <w:t xml:space="preserve"> (4 Marks)</w:t>
      </w:r>
    </w:p>
    <w:p w:rsidR="00F40913" w:rsidRDefault="0000622F">
      <w:pPr>
        <w:spacing w:after="80"/>
        <w:ind w:left="216"/>
      </w:pPr>
      <w:r>
        <w:rPr>
          <w:b/>
        </w:rPr>
        <w:t xml:space="preserve">1. </w:t>
      </w:r>
      <w:r>
        <w:t>The bird is sitting ______ the tree.</w:t>
      </w:r>
    </w:p>
    <w:p w:rsidR="00F40913" w:rsidRDefault="0000622F">
      <w:pPr>
        <w:ind w:firstLineChars="100" w:firstLine="241"/>
      </w:pPr>
      <w:r>
        <w:rPr>
          <w:b/>
        </w:rPr>
        <w:t xml:space="preserve">2. </w:t>
      </w:r>
      <w:r>
        <w:t>The dog is ________ the table.</w:t>
      </w:r>
    </w:p>
    <w:p w:rsidR="00F40913" w:rsidRDefault="0000622F">
      <w:pPr>
        <w:spacing w:after="80"/>
        <w:ind w:firstLineChars="100" w:firstLine="241"/>
      </w:pPr>
      <w:r>
        <w:rPr>
          <w:b/>
        </w:rPr>
        <w:t xml:space="preserve">3. </w:t>
      </w:r>
      <w:r>
        <w:t xml:space="preserve">A ball is ________ the </w:t>
      </w:r>
      <w:r>
        <w:t>shape.</w:t>
      </w:r>
    </w:p>
    <w:p w:rsidR="00F40913" w:rsidRDefault="0000622F" w:rsidP="0000622F">
      <w:pPr>
        <w:spacing w:after="80"/>
        <w:ind w:left="216"/>
      </w:pPr>
      <w:r>
        <w:rPr>
          <w:b/>
        </w:rPr>
        <w:t xml:space="preserve">4. </w:t>
      </w:r>
      <w:r>
        <w:t>A tin can is ________ in shape.</w:t>
      </w:r>
    </w:p>
    <w:p w:rsidR="00F40913" w:rsidRDefault="0000622F">
      <w:r>
        <w:rPr>
          <w:b/>
          <w:sz w:val="25"/>
        </w:rPr>
        <w:t>III. Match the following.</w:t>
      </w:r>
      <w:r>
        <w:rPr>
          <w:b/>
        </w:rPr>
        <w:t xml:space="preserve"> (4 Marks)</w:t>
      </w:r>
    </w:p>
    <w:p w:rsidR="00F40913" w:rsidRDefault="0000622F">
      <w:pPr>
        <w:ind w:firstLine="240"/>
        <w:rPr>
          <w:lang w:val="en-IN"/>
        </w:rPr>
      </w:pPr>
      <w:r>
        <w:rPr>
          <w:lang w:val="en-IN"/>
        </w:rPr>
        <w:t xml:space="preserve">1)  </w:t>
      </w:r>
      <w:proofErr w:type="gramStart"/>
      <w:r>
        <w:rPr>
          <w:lang w:val="en-IN"/>
        </w:rPr>
        <w:t>ball</w:t>
      </w:r>
      <w:proofErr w:type="gramEnd"/>
      <w:r>
        <w:rPr>
          <w:lang w:val="en-IN"/>
        </w:rPr>
        <w:t xml:space="preserve">                            cylinder</w:t>
      </w:r>
    </w:p>
    <w:p w:rsidR="00F40913" w:rsidRDefault="0000622F">
      <w:pPr>
        <w:ind w:firstLine="240"/>
        <w:rPr>
          <w:lang w:val="en-IN"/>
        </w:rPr>
      </w:pPr>
      <w:r>
        <w:rPr>
          <w:lang w:val="en-IN"/>
        </w:rPr>
        <w:t xml:space="preserve">2)  </w:t>
      </w:r>
      <w:proofErr w:type="gramStart"/>
      <w:r>
        <w:rPr>
          <w:lang w:val="en-IN"/>
        </w:rPr>
        <w:t>ice</w:t>
      </w:r>
      <w:proofErr w:type="gramEnd"/>
      <w:r>
        <w:rPr>
          <w:lang w:val="en-IN"/>
        </w:rPr>
        <w:t xml:space="preserve"> cream                   cube</w:t>
      </w:r>
    </w:p>
    <w:p w:rsidR="00F40913" w:rsidRDefault="0000622F">
      <w:pPr>
        <w:ind w:firstLine="240"/>
        <w:rPr>
          <w:lang w:val="en-IN"/>
        </w:rPr>
      </w:pPr>
      <w:r>
        <w:rPr>
          <w:lang w:val="en-IN"/>
        </w:rPr>
        <w:t xml:space="preserve">3)  </w:t>
      </w:r>
      <w:proofErr w:type="gramStart"/>
      <w:r>
        <w:rPr>
          <w:lang w:val="en-IN"/>
        </w:rPr>
        <w:t>match</w:t>
      </w:r>
      <w:proofErr w:type="gramEnd"/>
      <w:r>
        <w:rPr>
          <w:lang w:val="en-IN"/>
        </w:rPr>
        <w:t xml:space="preserve"> box                  sphere</w:t>
      </w:r>
    </w:p>
    <w:p w:rsidR="00F40913" w:rsidRDefault="0000622F">
      <w:pPr>
        <w:ind w:firstLine="240"/>
        <w:rPr>
          <w:lang w:val="en-IN"/>
        </w:rPr>
      </w:pPr>
      <w:r>
        <w:rPr>
          <w:lang w:val="en-IN"/>
        </w:rPr>
        <w:t xml:space="preserve">4)  </w:t>
      </w:r>
      <w:proofErr w:type="gramStart"/>
      <w:r>
        <w:rPr>
          <w:lang w:val="en-IN"/>
        </w:rPr>
        <w:t>tin</w:t>
      </w:r>
      <w:proofErr w:type="gramEnd"/>
      <w:r>
        <w:rPr>
          <w:lang w:val="en-IN"/>
        </w:rPr>
        <w:t xml:space="preserve"> can                       cone </w:t>
      </w:r>
    </w:p>
    <w:p w:rsidR="00F40913" w:rsidRDefault="00F40913">
      <w:pPr>
        <w:ind w:firstLine="240"/>
        <w:rPr>
          <w:lang w:val="en-IN"/>
        </w:rPr>
      </w:pPr>
    </w:p>
    <w:p w:rsidR="00F40913" w:rsidRDefault="0000622F">
      <w:pPr>
        <w:rPr>
          <w:b/>
          <w:lang w:val="en-IN"/>
        </w:rPr>
      </w:pPr>
      <w:r>
        <w:rPr>
          <w:b/>
          <w:sz w:val="25"/>
        </w:rPr>
        <w:t>IV. Choose the c</w:t>
      </w:r>
      <w:r>
        <w:rPr>
          <w:b/>
          <w:sz w:val="25"/>
        </w:rPr>
        <w:t>orrect answer.</w:t>
      </w:r>
      <w:r>
        <w:rPr>
          <w:b/>
        </w:rPr>
        <w:t xml:space="preserve"> (4 Marks)</w:t>
      </w:r>
    </w:p>
    <w:p w:rsidR="00F40913" w:rsidRDefault="0000622F">
      <w:pPr>
        <w:spacing w:after="80"/>
        <w:ind w:left="216"/>
      </w:pPr>
      <w:r>
        <w:rPr>
          <w:b/>
        </w:rPr>
        <w:t xml:space="preserve">1. </w:t>
      </w:r>
      <w:r>
        <w:t>The opposite of top is ________ (near, bottom, above)</w:t>
      </w:r>
    </w:p>
    <w:p w:rsidR="00F40913" w:rsidRDefault="0000622F">
      <w:pPr>
        <w:spacing w:after="80"/>
        <w:ind w:left="216"/>
      </w:pPr>
      <w:r>
        <w:rPr>
          <w:b/>
        </w:rPr>
        <w:t xml:space="preserve">2. </w:t>
      </w:r>
      <w:r>
        <w:t>A pencil box can ________ (slide, fly, swim)</w:t>
      </w:r>
    </w:p>
    <w:p w:rsidR="00F40913" w:rsidRDefault="0000622F">
      <w:pPr>
        <w:spacing w:after="80"/>
        <w:ind w:left="216"/>
      </w:pPr>
      <w:r>
        <w:rPr>
          <w:b/>
        </w:rPr>
        <w:t xml:space="preserve">3. </w:t>
      </w:r>
      <w:r>
        <w:t xml:space="preserve">An ice-cream cone is shaped like a ________ (cone, cube, </w:t>
      </w:r>
      <w:proofErr w:type="gramStart"/>
      <w:r>
        <w:t>sphere</w:t>
      </w:r>
      <w:proofErr w:type="gramEnd"/>
      <w:r>
        <w:t>)</w:t>
      </w:r>
    </w:p>
    <w:p w:rsidR="00F40913" w:rsidRDefault="0000622F">
      <w:pPr>
        <w:spacing w:after="80"/>
        <w:ind w:left="216"/>
      </w:pPr>
      <w:r>
        <w:rPr>
          <w:b/>
        </w:rPr>
        <w:t xml:space="preserve">4. </w:t>
      </w:r>
      <w:r>
        <w:t>A ball can ________ (roll, slide only, stand)</w:t>
      </w:r>
    </w:p>
    <w:p w:rsidR="00F40913" w:rsidRDefault="00F40913">
      <w:pPr>
        <w:spacing w:after="80"/>
        <w:ind w:left="216"/>
      </w:pPr>
    </w:p>
    <w:p w:rsidR="00F40913" w:rsidRDefault="0000622F">
      <w:r>
        <w:rPr>
          <w:b/>
        </w:rPr>
        <w:t xml:space="preserve">V. </w:t>
      </w:r>
      <w:r>
        <w:rPr>
          <w:b/>
        </w:rPr>
        <w:t>Observe the addition property and complete the remaining. (5 Marks)</w:t>
      </w:r>
    </w:p>
    <w:p w:rsidR="00F40913" w:rsidRDefault="0000622F">
      <w:pPr>
        <w:spacing w:after="80"/>
        <w:ind w:left="216"/>
      </w:pPr>
      <w:r>
        <w:rPr>
          <w:b/>
        </w:rPr>
        <w:t xml:space="preserve">1. </w:t>
      </w:r>
      <w:r>
        <w:t xml:space="preserve">6 + 1 = </w:t>
      </w:r>
    </w:p>
    <w:p w:rsidR="00F40913" w:rsidRDefault="0000622F">
      <w:pPr>
        <w:spacing w:after="80"/>
        <w:ind w:left="216"/>
      </w:pPr>
      <w:r>
        <w:rPr>
          <w:b/>
        </w:rPr>
        <w:t xml:space="preserve">2. </w:t>
      </w:r>
      <w:r>
        <w:t xml:space="preserve">2 + 6 = </w:t>
      </w:r>
    </w:p>
    <w:p w:rsidR="00F40913" w:rsidRDefault="0000622F">
      <w:pPr>
        <w:spacing w:after="80"/>
        <w:ind w:left="216"/>
      </w:pPr>
      <w:r>
        <w:rPr>
          <w:b/>
        </w:rPr>
        <w:t xml:space="preserve">3. </w:t>
      </w:r>
      <w:r>
        <w:t xml:space="preserve">4 + 2 = </w:t>
      </w:r>
    </w:p>
    <w:p w:rsidR="00F40913" w:rsidRDefault="0000622F">
      <w:pPr>
        <w:spacing w:after="80"/>
        <w:ind w:left="216"/>
      </w:pPr>
      <w:r>
        <w:rPr>
          <w:b/>
        </w:rPr>
        <w:t xml:space="preserve">4. </w:t>
      </w:r>
      <w:r>
        <w:t xml:space="preserve">8 + 4 = </w:t>
      </w:r>
    </w:p>
    <w:p w:rsidR="00F40913" w:rsidRDefault="0000622F">
      <w:pPr>
        <w:spacing w:after="80"/>
        <w:ind w:left="216"/>
      </w:pPr>
      <w:r>
        <w:rPr>
          <w:b/>
        </w:rPr>
        <w:t xml:space="preserve">5. </w:t>
      </w:r>
      <w:r>
        <w:t xml:space="preserve">5 + 5 = </w:t>
      </w:r>
    </w:p>
    <w:p w:rsidR="00F40913" w:rsidRDefault="00F40913">
      <w:pPr>
        <w:spacing w:after="80"/>
        <w:ind w:left="216"/>
        <w:rPr>
          <w:lang w:val="en-IN"/>
        </w:rPr>
      </w:pPr>
    </w:p>
    <w:p w:rsidR="00F40913" w:rsidRDefault="0000622F">
      <w:pPr>
        <w:rPr>
          <w:b/>
        </w:rPr>
      </w:pPr>
      <w:r>
        <w:rPr>
          <w:b/>
          <w:sz w:val="25"/>
        </w:rPr>
        <w:t>VI. Subtract and match as shown.</w:t>
      </w:r>
      <w:r>
        <w:rPr>
          <w:b/>
        </w:rPr>
        <w:t xml:space="preserve"> (5 Marks)</w:t>
      </w:r>
    </w:p>
    <w:p w:rsidR="00F40913" w:rsidRDefault="0000622F">
      <w:pPr>
        <w:rPr>
          <w:b/>
          <w:lang w:val="en-IN"/>
        </w:rPr>
      </w:pPr>
      <w:r>
        <w:rPr>
          <w:b/>
          <w:lang w:val="en-IN"/>
        </w:rPr>
        <w:t xml:space="preserve">      7 - 2       8        </w:t>
      </w:r>
      <w:proofErr w:type="spellStart"/>
      <w:r>
        <w:rPr>
          <w:b/>
          <w:lang w:val="en-IN"/>
        </w:rPr>
        <w:t>8</w:t>
      </w:r>
      <w:proofErr w:type="spellEnd"/>
      <w:r>
        <w:rPr>
          <w:b/>
          <w:lang w:val="en-IN"/>
        </w:rPr>
        <w:t xml:space="preserve"> - 7</w:t>
      </w:r>
    </w:p>
    <w:p w:rsidR="00F40913" w:rsidRDefault="0000622F">
      <w:pPr>
        <w:rPr>
          <w:b/>
          <w:lang w:val="en-IN"/>
        </w:rPr>
      </w:pPr>
      <w:r>
        <w:rPr>
          <w:b/>
          <w:lang w:val="en-IN"/>
        </w:rPr>
        <w:t xml:space="preserve">      9 - 1       2        9 - 4</w:t>
      </w:r>
    </w:p>
    <w:p w:rsidR="00F40913" w:rsidRDefault="0000622F">
      <w:pPr>
        <w:ind w:left="360"/>
        <w:rPr>
          <w:b/>
          <w:lang w:val="en-IN"/>
        </w:rPr>
      </w:pPr>
      <w:r>
        <w:rPr>
          <w:b/>
          <w:lang w:val="en-IN"/>
        </w:rPr>
        <w:t xml:space="preserve">8 -5        1        8 - 0 </w:t>
      </w:r>
    </w:p>
    <w:p w:rsidR="00F40913" w:rsidRDefault="0000622F">
      <w:pPr>
        <w:rPr>
          <w:b/>
          <w:lang w:val="en-IN"/>
        </w:rPr>
      </w:pPr>
      <w:r>
        <w:rPr>
          <w:b/>
          <w:lang w:val="en-IN"/>
        </w:rPr>
        <w:t xml:space="preserve">      3-1         5        7 - 4</w:t>
      </w:r>
    </w:p>
    <w:p w:rsidR="00F40913" w:rsidRDefault="0000622F">
      <w:pPr>
        <w:rPr>
          <w:b/>
          <w:lang w:val="en-IN"/>
        </w:rPr>
      </w:pPr>
      <w:r>
        <w:rPr>
          <w:b/>
          <w:lang w:val="en-IN"/>
        </w:rPr>
        <w:t xml:space="preserve">      6 -5        3        6 - 4</w:t>
      </w:r>
    </w:p>
    <w:p w:rsidR="00F40913" w:rsidRDefault="00F40913">
      <w:pPr>
        <w:rPr>
          <w:b/>
          <w:lang w:val="en-IN"/>
        </w:rPr>
      </w:pPr>
    </w:p>
    <w:p w:rsidR="0000622F" w:rsidRDefault="0000622F">
      <w:pPr>
        <w:rPr>
          <w:b/>
          <w:lang w:val="en-IN"/>
        </w:rPr>
      </w:pPr>
    </w:p>
    <w:p w:rsidR="0000622F" w:rsidRDefault="0000622F">
      <w:pPr>
        <w:rPr>
          <w:b/>
          <w:lang w:val="en-IN"/>
        </w:rPr>
      </w:pPr>
    </w:p>
    <w:p w:rsidR="0000622F" w:rsidRDefault="0000622F">
      <w:pPr>
        <w:rPr>
          <w:b/>
          <w:lang w:val="en-IN"/>
        </w:rPr>
      </w:pPr>
    </w:p>
    <w:p w:rsidR="0000622F" w:rsidRDefault="0000622F">
      <w:pPr>
        <w:rPr>
          <w:b/>
          <w:lang w:val="en-IN"/>
        </w:rPr>
      </w:pPr>
    </w:p>
    <w:p w:rsidR="0000622F" w:rsidRDefault="0000622F">
      <w:pPr>
        <w:rPr>
          <w:b/>
          <w:lang w:val="en-IN"/>
        </w:rPr>
      </w:pPr>
    </w:p>
    <w:p w:rsidR="0000622F" w:rsidRDefault="0000622F">
      <w:pPr>
        <w:rPr>
          <w:b/>
          <w:lang w:val="en-IN"/>
        </w:rPr>
      </w:pPr>
    </w:p>
    <w:p w:rsidR="0000622F" w:rsidRDefault="0000622F">
      <w:pPr>
        <w:rPr>
          <w:b/>
          <w:lang w:val="en-IN"/>
        </w:rPr>
      </w:pPr>
    </w:p>
    <w:p w:rsidR="00F40913" w:rsidRDefault="0000622F">
      <w:pPr>
        <w:rPr>
          <w:b/>
        </w:rPr>
      </w:pPr>
      <w:r>
        <w:rPr>
          <w:b/>
        </w:rPr>
        <w:lastRenderedPageBreak/>
        <w:t>VII. Join the dots in order and color the picture. (1 Mark</w:t>
      </w:r>
    </w:p>
    <w:p w:rsidR="00F40913" w:rsidRDefault="0000622F">
      <w:pPr>
        <w:jc w:val="center"/>
      </w:pPr>
      <w:r>
        <w:t xml:space="preserve">Join the dots in number order (1–9) to make the picture, </w:t>
      </w:r>
      <w:proofErr w:type="gramStart"/>
      <w:r>
        <w:t>then</w:t>
      </w:r>
      <w:proofErr w:type="gramEnd"/>
      <w:r>
        <w:t xml:space="preserve"> color it.</w:t>
      </w:r>
    </w:p>
    <w:p w:rsidR="00F40913" w:rsidRDefault="0000622F">
      <w:pPr>
        <w:jc w:val="center"/>
      </w:pPr>
      <w:r>
        <w:rPr>
          <w:noProof/>
        </w:rPr>
        <w:drawing>
          <wp:inline distT="0" distB="0" distL="114300" distR="114300">
            <wp:extent cx="3931920" cy="2011680"/>
            <wp:effectExtent l="0" t="0" r="1143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913" w:rsidRDefault="00F40913">
      <w:pPr>
        <w:jc w:val="center"/>
      </w:pPr>
      <w:bookmarkStart w:id="0" w:name="_GoBack"/>
      <w:bookmarkEnd w:id="0"/>
    </w:p>
    <w:p w:rsidR="00F40913" w:rsidRDefault="0000622F">
      <w:pPr>
        <w:rPr>
          <w:b/>
        </w:rPr>
      </w:pPr>
      <w:r>
        <w:rPr>
          <w:b/>
        </w:rPr>
        <w:t>VIII. Units and Tens – Numb</w:t>
      </w:r>
      <w:r>
        <w:rPr>
          <w:b/>
        </w:rPr>
        <w:t>ers 11–20 (5 Marks)</w:t>
      </w:r>
    </w:p>
    <w:p w:rsidR="00F40913" w:rsidRDefault="0000622F">
      <w:pPr>
        <w:spacing w:after="80"/>
        <w:ind w:left="216"/>
      </w:pPr>
      <w:r>
        <w:rPr>
          <w:b/>
        </w:rPr>
        <w:t xml:space="preserve">1. </w:t>
      </w:r>
      <w:r>
        <w:t xml:space="preserve">13 </w:t>
      </w:r>
      <w:proofErr w:type="gramStart"/>
      <w:r>
        <w:t>has</w:t>
      </w:r>
      <w:proofErr w:type="gramEnd"/>
      <w:r>
        <w:t xml:space="preserve"> ______ ten and ______ ones.</w:t>
      </w:r>
    </w:p>
    <w:p w:rsidR="00F40913" w:rsidRDefault="0000622F">
      <w:pPr>
        <w:spacing w:after="80"/>
        <w:ind w:left="216"/>
      </w:pPr>
      <w:r>
        <w:rPr>
          <w:b/>
        </w:rPr>
        <w:t xml:space="preserve">2. </w:t>
      </w:r>
      <w:r>
        <w:t xml:space="preserve">16 </w:t>
      </w:r>
      <w:proofErr w:type="gramStart"/>
      <w:r>
        <w:t>has</w:t>
      </w:r>
      <w:proofErr w:type="gramEnd"/>
      <w:r>
        <w:t xml:space="preserve"> ______ ten and ______ ones.</w:t>
      </w:r>
    </w:p>
    <w:p w:rsidR="00F40913" w:rsidRDefault="0000622F">
      <w:pPr>
        <w:spacing w:after="80"/>
        <w:ind w:left="216"/>
      </w:pPr>
      <w:r>
        <w:rPr>
          <w:b/>
        </w:rPr>
        <w:t xml:space="preserve">3. </w:t>
      </w:r>
      <w:r>
        <w:t>Write the number after 17: ________.</w:t>
      </w:r>
    </w:p>
    <w:p w:rsidR="00F40913" w:rsidRDefault="0000622F">
      <w:pPr>
        <w:spacing w:after="80"/>
        <w:ind w:left="216"/>
      </w:pPr>
      <w:r>
        <w:rPr>
          <w:b/>
        </w:rPr>
        <w:t xml:space="preserve">4. </w:t>
      </w:r>
      <w:r>
        <w:t>Write the number before 20: ________.</w:t>
      </w:r>
    </w:p>
    <w:p w:rsidR="00F40913" w:rsidRDefault="0000622F">
      <w:pPr>
        <w:spacing w:after="80"/>
        <w:ind w:left="216"/>
      </w:pPr>
      <w:r>
        <w:rPr>
          <w:b/>
        </w:rPr>
        <w:t xml:space="preserve">5. </w:t>
      </w:r>
      <w:r>
        <w:t>Arrange in ascending order: 15, 12, 18 → ______, ______, ______.</w:t>
      </w:r>
    </w:p>
    <w:p w:rsidR="00F40913" w:rsidRDefault="00F40913">
      <w:pPr>
        <w:spacing w:after="80"/>
        <w:ind w:left="216"/>
      </w:pPr>
    </w:p>
    <w:p w:rsidR="00F40913" w:rsidRDefault="0000622F">
      <w:r>
        <w:rPr>
          <w:b/>
          <w:sz w:val="25"/>
        </w:rPr>
        <w:t xml:space="preserve">IX. Write </w:t>
      </w:r>
      <w:r>
        <w:rPr>
          <w:b/>
          <w:sz w:val="25"/>
        </w:rPr>
        <w:t>the given table.</w:t>
      </w:r>
      <w:r>
        <w:rPr>
          <w:b/>
        </w:rPr>
        <w:t xml:space="preserve"> (4 Marks)</w:t>
      </w:r>
    </w:p>
    <w:p w:rsidR="00F40913" w:rsidRDefault="0000622F">
      <w:pPr>
        <w:jc w:val="center"/>
        <w:rPr>
          <w:lang w:val="en-IN"/>
        </w:rPr>
      </w:pPr>
      <w:r>
        <w:t xml:space="preserve">7 × 1   </w:t>
      </w:r>
      <w:proofErr w:type="gramStart"/>
      <w:r>
        <w:t>=</w:t>
      </w:r>
      <w:r>
        <w:rPr>
          <w:lang w:val="en-IN"/>
        </w:rPr>
        <w:t xml:space="preserve">  7</w:t>
      </w:r>
      <w:proofErr w:type="gramEnd"/>
      <w:r>
        <w:t xml:space="preserve">         8 × 1   =  </w:t>
      </w:r>
      <w:r>
        <w:rPr>
          <w:lang w:val="en-IN"/>
        </w:rPr>
        <w:t>8</w:t>
      </w:r>
    </w:p>
    <w:p w:rsidR="00F40913" w:rsidRDefault="00F40913">
      <w:pPr>
        <w:jc w:val="center"/>
        <w:rPr>
          <w:lang w:val="en-IN"/>
        </w:rPr>
      </w:pPr>
    </w:p>
    <w:p w:rsidR="00F40913" w:rsidRDefault="00F40913">
      <w:pPr>
        <w:jc w:val="center"/>
        <w:rPr>
          <w:lang w:val="en-IN"/>
        </w:rPr>
      </w:pPr>
    </w:p>
    <w:p w:rsidR="00F40913" w:rsidRDefault="00F40913">
      <w:pPr>
        <w:jc w:val="center"/>
        <w:rPr>
          <w:lang w:val="en-IN"/>
        </w:rPr>
      </w:pPr>
    </w:p>
    <w:p w:rsidR="00F40913" w:rsidRDefault="00F40913">
      <w:pPr>
        <w:jc w:val="center"/>
        <w:rPr>
          <w:lang w:val="en-IN"/>
        </w:rPr>
      </w:pPr>
    </w:p>
    <w:p w:rsidR="00F40913" w:rsidRDefault="00F40913">
      <w:pPr>
        <w:jc w:val="center"/>
        <w:rPr>
          <w:lang w:val="en-IN"/>
        </w:rPr>
      </w:pPr>
    </w:p>
    <w:p w:rsidR="00F40913" w:rsidRDefault="00F40913">
      <w:pPr>
        <w:jc w:val="center"/>
        <w:rPr>
          <w:lang w:val="en-IN"/>
        </w:rPr>
      </w:pPr>
    </w:p>
    <w:p w:rsidR="00F40913" w:rsidRDefault="00F40913">
      <w:pPr>
        <w:jc w:val="center"/>
        <w:rPr>
          <w:lang w:val="en-IN"/>
        </w:rPr>
      </w:pPr>
    </w:p>
    <w:p w:rsidR="00F40913" w:rsidRDefault="00F40913">
      <w:pPr>
        <w:jc w:val="center"/>
        <w:rPr>
          <w:lang w:val="en-IN"/>
        </w:rPr>
      </w:pPr>
    </w:p>
    <w:p w:rsidR="00F40913" w:rsidRDefault="00F40913">
      <w:pPr>
        <w:jc w:val="center"/>
        <w:rPr>
          <w:lang w:val="en-IN"/>
        </w:rPr>
      </w:pPr>
    </w:p>
    <w:p w:rsidR="00F40913" w:rsidRDefault="00F40913">
      <w:pPr>
        <w:jc w:val="center"/>
        <w:rPr>
          <w:lang w:val="en-IN"/>
        </w:rPr>
      </w:pPr>
    </w:p>
    <w:p w:rsidR="00F40913" w:rsidRDefault="00F40913">
      <w:pPr>
        <w:jc w:val="center"/>
        <w:rPr>
          <w:lang w:val="en-IN"/>
        </w:rPr>
      </w:pPr>
    </w:p>
    <w:p w:rsidR="00F40913" w:rsidRDefault="0000622F">
      <w:r>
        <w:rPr>
          <w:b/>
        </w:rPr>
        <w:t>X. Odd one out. (3 Marks)</w:t>
      </w:r>
    </w:p>
    <w:p w:rsidR="00F40913" w:rsidRDefault="0000622F">
      <w:pPr>
        <w:spacing w:after="0"/>
        <w:jc w:val="center"/>
      </w:pPr>
      <w:r>
        <w:t>Circle the odd one out.</w:t>
      </w:r>
    </w:p>
    <w:p w:rsidR="00F40913" w:rsidRDefault="0000622F">
      <w:pPr>
        <w:jc w:val="center"/>
      </w:pPr>
      <w:r>
        <w:rPr>
          <w:noProof/>
        </w:rPr>
        <w:drawing>
          <wp:inline distT="0" distB="0" distL="114300" distR="114300">
            <wp:extent cx="3566160" cy="895985"/>
            <wp:effectExtent l="0" t="0" r="1524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913" w:rsidSect="0000622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0913" w:rsidRDefault="0000622F">
      <w:pPr>
        <w:spacing w:line="240" w:lineRule="auto"/>
      </w:pPr>
      <w:r>
        <w:separator/>
      </w:r>
    </w:p>
  </w:endnote>
  <w:endnote w:type="continuationSeparator" w:id="1">
    <w:p w:rsidR="00F40913" w:rsidRDefault="0000622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0913" w:rsidRDefault="0000622F">
    <w:pPr>
      <w:pStyle w:val="Footer"/>
      <w:jc w:val="center"/>
    </w:pPr>
    <w:r>
      <w:rPr>
        <w:sz w:val="18"/>
      </w:rPr>
      <w:t>SA-1 Examination – 2026-27 | Mathematics | Std II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0913" w:rsidRDefault="0000622F">
      <w:pPr>
        <w:spacing w:after="0"/>
      </w:pPr>
      <w:r>
        <w:separator/>
      </w:r>
    </w:p>
  </w:footnote>
  <w:footnote w:type="continuationSeparator" w:id="1">
    <w:p w:rsidR="00F40913" w:rsidRDefault="0000622F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4A0011E"/>
    <w:multiLevelType w:val="singleLevel"/>
    <w:tmpl w:val="24A0011E"/>
    <w:lvl w:ilvl="0">
      <w:start w:val="2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0622F"/>
    <w:rsid w:val="00034616"/>
    <w:rsid w:val="0006063C"/>
    <w:rsid w:val="0015074B"/>
    <w:rsid w:val="0029639D"/>
    <w:rsid w:val="00326F90"/>
    <w:rsid w:val="00AA1D8D"/>
    <w:rsid w:val="00B47730"/>
    <w:rsid w:val="00CB0664"/>
    <w:rsid w:val="00F40913"/>
    <w:rsid w:val="00FC693F"/>
    <w:rsid w:val="72A63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qFormat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 4" w:semiHidden="1"/>
    <w:lsdException w:name="List 5" w:semiHidden="1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 Indent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rsid w:val="00F40913"/>
    <w:pPr>
      <w:spacing w:after="200" w:line="276" w:lineRule="auto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091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9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91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91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91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91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91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91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91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F40913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rsid w:val="00F40913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F40913"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40913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40913"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rsid w:val="00F40913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F40913"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rsid w:val="00F40913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40913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F40913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F40913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F40913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F40913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F4091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4091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F40913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rsid w:val="00F40913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F40913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F40913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rsid w:val="00F40913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sid w:val="00F4091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913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rsid w:val="00F4091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409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sid w:val="00F40913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40913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40913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40913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40913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40913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40913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40913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40913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F40913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F40913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F40913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F40913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F40913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F40913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rsid w:val="00F40913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rsid w:val="00F40913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rsid w:val="00F40913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rsid w:val="00F40913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rsid w:val="00F40913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rsid w:val="00F40913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rsid w:val="00F4091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F4091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F4091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F4091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F4091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F4091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F4091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F40913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F40913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F40913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F40913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F40913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F40913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F40913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F40913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F40913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F40913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F40913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F40913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F40913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F40913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F40913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F40913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F40913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F40913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F40913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F40913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F40913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F4091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F4091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F4091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F4091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F4091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F4091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F4091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F40913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F40913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F40913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F40913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F40913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F40913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F40913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F40913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F40913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F40913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F40913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F40913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F40913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F40913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F40913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F40913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F40913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F40913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F40913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F40913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40913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F40913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F40913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F40913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F40913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F40913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F40913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F40913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F40913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F40913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F40913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F40913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F40913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F40913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F40913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F4091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F4091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F4091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F4091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F4091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F4091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F4091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  <w:rsid w:val="00F40913"/>
  </w:style>
  <w:style w:type="character" w:customStyle="1" w:styleId="FooterChar">
    <w:name w:val="Footer Char"/>
    <w:basedOn w:val="DefaultParagraphFont"/>
    <w:link w:val="Footer"/>
    <w:uiPriority w:val="99"/>
    <w:qFormat/>
    <w:rsid w:val="00F40913"/>
  </w:style>
  <w:style w:type="paragraph" w:styleId="NoSpacing">
    <w:name w:val="No Spacing"/>
    <w:uiPriority w:val="1"/>
    <w:qFormat/>
    <w:rsid w:val="00F40913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409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409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4091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409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4091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40913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rsid w:val="00F40913"/>
  </w:style>
  <w:style w:type="character" w:customStyle="1" w:styleId="BodyText2Char">
    <w:name w:val="Body Text 2 Char"/>
    <w:basedOn w:val="DefaultParagraphFont"/>
    <w:link w:val="BodyText2"/>
    <w:uiPriority w:val="99"/>
    <w:rsid w:val="00F40913"/>
  </w:style>
  <w:style w:type="character" w:customStyle="1" w:styleId="BodyText3Char">
    <w:name w:val="Body Text 3 Char"/>
    <w:basedOn w:val="DefaultParagraphFont"/>
    <w:link w:val="BodyText3"/>
    <w:uiPriority w:val="99"/>
    <w:rsid w:val="00F40913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sid w:val="00F40913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4091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40913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91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913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913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91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91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91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91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913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sid w:val="00F40913"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sid w:val="00F40913"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sid w:val="00F40913"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sid w:val="00F40913"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sid w:val="00F40913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F40913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2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349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2013-12-23T23:15:00Z</dcterms:created>
  <dcterms:modified xsi:type="dcterms:W3CDTF">2026-10-01T06:10:00Z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eyJoZGlkIjoiZmUyZGZhNWQyNjRkODFkZDE3OWRjZWM4MGE0NGRkZmMifQ==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1AB2D6E4BAEF41A183C07EF80D9025C6_12</vt:lpwstr>
  </property>
</Properties>
</file>